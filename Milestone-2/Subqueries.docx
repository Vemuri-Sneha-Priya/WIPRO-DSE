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C2F5A">
      <w:pPr>
        <w:pStyle w:val="3"/>
        <w:jc w:val="center"/>
        <w:rPr>
          <w:rFonts w:hint="default" w:ascii="Times New Roman" w:hAnsi="Times New Roman" w:cs="Times New Roman"/>
          <w:color w:val="000000" w:themeColor="text1"/>
          <w:sz w:val="30"/>
          <w:szCs w:val="30"/>
          <w:u w:val="doub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0"/>
          <w:szCs w:val="30"/>
          <w:u w:val="double"/>
          <w:lang w:val="en-US"/>
          <w14:textFill>
            <w14:solidFill>
              <w14:schemeClr w14:val="tx1"/>
            </w14:solidFill>
          </w14:textFill>
        </w:rPr>
        <w:t>Sub Queries</w:t>
      </w:r>
    </w:p>
    <w:p w14:paraId="2B564CE5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0E6EB4A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.</w:t>
      </w:r>
      <w:r>
        <w:rPr>
          <w:rFonts w:hint="default" w:ascii="Times New Roman" w:hAnsi="Times New Roman" w:eastAsia="SimSu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Create a report that displays EMPNO, ENAME, DEPTNO of employees who work with that employee. (Nested Sub Query)</w:t>
      </w:r>
    </w:p>
    <w:p w14:paraId="05DD1EF3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employee_id, first_name, department_id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employees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WHERE job_id=(SELECT job_id FROM employees WHERE first_name='Steven');</w:t>
      </w:r>
    </w:p>
    <w:p w14:paraId="0EF8F213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2E2848C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6355" cy="153352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B3C1D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E7B006F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employees who earn more than the average salary of EMP table. (Nested Sub Query)</w:t>
      </w:r>
    </w:p>
    <w:p w14:paraId="5FCC6F4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employee_id,first_name,salary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employees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WHERE salary&gt;ALL(SELECT AVG(salary) FROM employees GROUP BY department_id);</w:t>
      </w:r>
    </w:p>
    <w:p w14:paraId="40D5BF2D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76CE5187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400800" cy="2238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2DFC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5684159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9D3A0D9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ENAME, JOB who are Managers. (EXISTS Operator)</w:t>
      </w:r>
    </w:p>
    <w:p w14:paraId="76CE9DD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employee_id,first_name,job_id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employees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WHERE employee_id IN (SELECT manager_id FROM departments);</w:t>
      </w:r>
    </w:p>
    <w:p w14:paraId="59FDC7EC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2F0F5D8A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3180" cy="44323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8CB1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EB839F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.</w:t>
      </w:r>
      <w:r>
        <w:rPr>
          <w:rFonts w:hint="default" w:ascii="Times New Roman" w:hAnsi="Times New Roman" w:eastAsia="SimSu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Display the employees who earn less than the least salary of DEPTNO 10. (ALL Operator)</w:t>
      </w:r>
    </w:p>
    <w:p w14:paraId="66BBE877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</w:p>
    <w:p w14:paraId="21255144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first_name,last_name,salary,department_id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employees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WHERE salary=(SELECT MIN(salary) FROM employees WHERE department_id=10);</w:t>
      </w:r>
    </w:p>
    <w:p w14:paraId="1298CF4B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604B065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C7838AF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FAB63C3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6678C56C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5085" cy="1227455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F36F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1A883D8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employees who have the same DEPTNO and MGR of a given employee, excluding that employee. (Nested Sub Query)</w:t>
      </w:r>
    </w:p>
    <w:p w14:paraId="250C1DBE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empno, ename, deptno, mgr</w:t>
      </w:r>
    </w:p>
    <w:p w14:paraId="780650F5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</w:t>
      </w:r>
    </w:p>
    <w:p w14:paraId="48C66191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WHERE (deptno, mgr)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(SELECT deptno, mgr</w:t>
      </w:r>
    </w:p>
    <w:p w14:paraId="6AFF650D">
      <w:pPr>
        <w:spacing w:line="240" w:lineRule="auto"/>
        <w:ind w:firstLine="2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</w:t>
      </w:r>
    </w:p>
    <w:p w14:paraId="047CFF2B">
      <w:pPr>
        <w:spacing w:line="240" w:lineRule="auto"/>
        <w:ind w:firstLine="2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WHERE ename=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’Ward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'</w:t>
      </w:r>
    </w:p>
    <w:p w14:paraId="38D6AC9E">
      <w:pPr>
        <w:spacing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)AND ename&lt;&gt;'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Ward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';</w:t>
      </w:r>
    </w:p>
    <w:p w14:paraId="1EA8F741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2199689C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2545" cy="1920875"/>
            <wp:effectExtent l="0" t="0" r="825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23D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8619AF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employee number and name of all employees who work in a department with any employee whose name contains 'R'. (Nested Sub Query)</w:t>
      </w:r>
    </w:p>
    <w:p w14:paraId="5A94413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employee_id,first_name||' '||last_name AS name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employees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WHERE department_id IN (SELECT department_id FROM employees WHERE LOWER(first_name||last_name) LIKE '%r%');</w:t>
      </w:r>
    </w:p>
    <w:p w14:paraId="0496B160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34246D5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8260" cy="62852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62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BFA2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ENAME, DEPTNO, JOB of all employees who work in NEW YORK. (Nested Sub Query)</w:t>
      </w:r>
    </w:p>
    <w:p w14:paraId="22C4912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employee_id,first_name,department_id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employees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WHERE department_id IN (SELECT department_id FROM departments WHERE location_id=(SELECT location_id FROM locations WHERE city='South San Francisco'));</w:t>
      </w:r>
    </w:p>
    <w:p w14:paraId="5A94DA22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A0257B1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69B402D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88735" cy="2040255"/>
            <wp:effectExtent l="0" t="0" r="1206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3B86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64EDBC9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Modify the query so that the user is prompted for a LOC.</w:t>
      </w:r>
    </w:p>
    <w:p w14:paraId="0A526C9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sz w:val="22"/>
          <w:szCs w:val="22"/>
        </w:rPr>
        <w:t>SELECT ENAME, DEPTNO, JOB FROM EMP WHERE DEPTNO=( SELECT DEPTNO FROM DEPT WHERE LOC='&amp;LOC' );</w:t>
      </w:r>
    </w:p>
    <w:p w14:paraId="171C83AC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4867E6D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8895" cy="1604645"/>
            <wp:effectExtent l="0" t="0" r="190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8E0C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name and salary of every employee who reports to KING.</w:t>
      </w:r>
    </w:p>
    <w:p w14:paraId="211049D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first_name,salary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employees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WHERE manager_id=(SELECT employee_id FROM employees WHERE last_name='King');</w:t>
      </w:r>
    </w:p>
    <w:p w14:paraId="08ED6ABE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398553E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7625" cy="1249680"/>
            <wp:effectExtent l="0" t="0" r="317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EAFD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10.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all the employees working with JAMES.</w:t>
      </w:r>
    </w:p>
    <w:p w14:paraId="0EC7A695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* FROM employees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WHERE department_id=(SELECT department_id FROM employees WHERE first_name='James');</w:t>
      </w:r>
    </w:p>
    <w:p w14:paraId="1C4E5E3A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4F042E2C">
      <w:r>
        <w:drawing>
          <wp:inline distT="0" distB="0" distL="114300" distR="114300">
            <wp:extent cx="6399530" cy="2373630"/>
            <wp:effectExtent l="0" t="0" r="127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A940"/>
    <w:p w14:paraId="2F82E26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all the employees who earn less than the average salary of their respective departments. (Correlated Sub Query)</w:t>
      </w:r>
    </w:p>
    <w:p w14:paraId="4B3525B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first_name,salary,department_id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employees e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WHERE salary&lt;(SELECT AVG(salary) FROM employees WHERE department_id=e.department_id);</w:t>
      </w:r>
    </w:p>
    <w:p w14:paraId="50F3FD0C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0139CDD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8260" cy="197675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1679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1D23CDE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512FC34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12.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LOC and average salary of each location. (Scalar Sub Query)</w:t>
      </w:r>
    </w:p>
    <w:p w14:paraId="04D50D64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d.loc,(</w:t>
      </w:r>
    </w:p>
    <w:p w14:paraId="0B138DA8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SELECT AVG(e.sal)</w:t>
      </w:r>
    </w:p>
    <w:p w14:paraId="40C5EBA0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FROM emp e</w:t>
      </w:r>
    </w:p>
    <w:p w14:paraId="64621D79">
      <w:pPr>
        <w:spacing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WHERE e.deptno=d.deptno) AS avg_salary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dept d;</w:t>
      </w:r>
    </w:p>
    <w:p w14:paraId="231188D8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2DB0AD6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819140" cy="2466975"/>
            <wp:effectExtent l="0" t="0" r="1016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100C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5A484DC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13.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least N salaries. (Inline View)</w:t>
      </w:r>
    </w:p>
    <w:p w14:paraId="6389B0C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* FROM (SELECT employee_id,first_name,salary FROM employees ORDER BY salary) WHERE ROWNUM&lt;=5;</w:t>
      </w:r>
    </w:p>
    <w:p w14:paraId="344FBFB9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5037A013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8895" cy="1240155"/>
            <wp:effectExtent l="0" t="0" r="190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8A22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A04EC8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14.</w:t>
      </w:r>
      <w:r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Display the last N rows from the EMP table. (Correlated Sub Query)</w:t>
      </w:r>
    </w:p>
    <w:p w14:paraId="6BFB263F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* FROM (SELECT * FROM employees ORDER BY employee_id DESC) WHERE ROWNUM&lt;=5;</w:t>
      </w:r>
    </w:p>
    <w:p w14:paraId="1CF725B1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6EAEBB2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2545" cy="5111750"/>
            <wp:effectExtent l="0" t="0" r="825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B7D2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1B36D23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15.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employees and sort only employees working in DALLAS. (Scalar Sub Query)</w:t>
      </w:r>
    </w:p>
    <w:p w14:paraId="5B6E765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* FROM employees WHERE department_id IN (SELECT department_id FROM departments WHERE location_id=(SELECT location_id FROM locations WHERE city='Dallas')) ORDER BY salary;</w:t>
      </w:r>
    </w:p>
    <w:p w14:paraId="44CDE7F9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2801145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2D9F4AE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723CB7B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BAA718E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1C0B3A8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7BF8C6E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328E3711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400165" cy="6876415"/>
            <wp:effectExtent l="0" t="0" r="63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687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95D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A7BE70C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63982B2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2BF8A1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CC5B7A2">
      <w:pPr>
        <w:numPr>
          <w:ilvl w:val="0"/>
          <w:numId w:val="7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employees who earn a salary less than the average salary of their respective department. Also display the average salary. (Inline View)</w:t>
      </w:r>
    </w:p>
    <w:p w14:paraId="0D6D3983">
      <w:pPr>
        <w:numPr>
          <w:numId w:val="0"/>
        </w:num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48250" cy="2752725"/>
            <wp:effectExtent l="0" t="0" r="635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4B6E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17.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LOC of those departments whose total salary is less than the average salary of all employees. (WITH Clause)</w:t>
      </w:r>
    </w:p>
    <w:p w14:paraId="2F757A5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Query: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WITH dept_sal AS (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d.location_id,SUM(e.salary) total_sal FROM departments d JOIN employees e ON d.department_id=e.department_id GROUP BY d.location_id)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 * FROM dept_sal;</w:t>
      </w:r>
    </w:p>
    <w:p w14:paraId="48E39BCC"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72B689B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5085" cy="1685290"/>
            <wp:effectExtent l="0" t="0" r="571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D33375"/>
    <w:multiLevelType w:val="singleLevel"/>
    <w:tmpl w:val="A3D33375"/>
    <w:lvl w:ilvl="0" w:tentative="0">
      <w:start w:val="16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6051"/>
    <w:rsid w:val="00275ACD"/>
    <w:rsid w:val="0029639D"/>
    <w:rsid w:val="00326F90"/>
    <w:rsid w:val="0038276D"/>
    <w:rsid w:val="004C3D39"/>
    <w:rsid w:val="005861FF"/>
    <w:rsid w:val="00AA1D8D"/>
    <w:rsid w:val="00B47730"/>
    <w:rsid w:val="00CB0664"/>
    <w:rsid w:val="00E26793"/>
    <w:rsid w:val="00FC693F"/>
    <w:rsid w:val="0FCE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496</Words>
  <Characters>3721</Characters>
  <Lines>30</Lines>
  <Paragraphs>8</Paragraphs>
  <TotalTime>47</TotalTime>
  <ScaleCrop>false</ScaleCrop>
  <LinksUpToDate>false</LinksUpToDate>
  <CharactersWithSpaces>4031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2026-07-29T03:20:00Z</dcterms:created>
  <dc:creator>python-docx</dc:creator>
  <dc:description>generated by python-docx</dc:description>
  <cp:lastModifiedBy>Bhavya Chaudhary</cp:lastModifiedBy>
  <dcterms:modified xsi:type="dcterms:W3CDTF">2026-08-04T03:46:32Z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eyJoZGlkIjoiNTc3YmE1ZWY1NDA3MWFiZDU2YjNkZDhkNjBhMDMzYzEiLCJ1c2VySWQiOiI1Njc2MzU1ODU0NTEifQ==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47ACA1AFC4404F15B115997CD9EC00ED_13</vt:lpwstr>
  </property>
</Properties>
</file>